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E9477">
      <w:pPr>
        <w:pStyle w:val="37"/>
      </w:pPr>
      <w:r>
        <w:t>Anshoo Singh</w:t>
      </w:r>
    </w:p>
    <w:p w14:paraId="7D502825">
      <w:pPr>
        <w:rPr>
          <w:b/>
          <w:bCs/>
        </w:rPr>
      </w:pPr>
      <w:r>
        <w:rPr>
          <w:b/>
          <w:bCs/>
        </w:rPr>
        <w:t>Backend Software Engineer | Java | Spring Boot | AWS | Microservices | Generative AI</w:t>
      </w:r>
    </w:p>
    <w:p w14:paraId="13BCD898">
      <w:r>
        <w:t>Noida, India | +91-9936474284 | anshoosingh36@gmail.com</w:t>
      </w:r>
    </w:p>
    <w:p w14:paraId="5139100C">
      <w:r>
        <w:t>LinkedIn:</w:t>
      </w:r>
      <w:r>
        <w:fldChar w:fldCharType="begin"/>
      </w:r>
      <w:r>
        <w:instrText xml:space="preserve"> HYPERLINK "WhatsApp Image 2025-03-02 at 2.10.04 PM.jpeg" </w:instrText>
      </w:r>
      <w:r>
        <w:fldChar w:fldCharType="separate"/>
      </w:r>
      <w:r>
        <w:rPr>
          <w:rStyle w:val="20"/>
        </w:rPr>
        <w:t xml:space="preserve"> https://www.linkedin.com/in/anshoosingh36</w:t>
      </w:r>
      <w:r>
        <w:fldChar w:fldCharType="end"/>
      </w:r>
      <w:r>
        <w:fldChar w:fldCharType="begin"/>
      </w:r>
      <w:r>
        <w:instrText xml:space="preserve"> HYPERLINK "WhatsApp Image 2025-03-02 at 2.16.18 PM.jpeg" </w:instrText>
      </w:r>
      <w:r>
        <w:fldChar w:fldCharType="separate"/>
      </w:r>
      <w:r>
        <w:rPr>
          <w:rStyle w:val="20"/>
        </w:rPr>
        <w:t xml:space="preserve"> </w:t>
      </w:r>
      <w:r>
        <w:fldChar w:fldCharType="end"/>
      </w:r>
    </w:p>
    <w:p w14:paraId="40C82AA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Portfolio: </w:t>
      </w: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"https://singh36.github.io/Portfolio/" </w:instrText>
      </w:r>
      <w:r>
        <w:rPr>
          <w:rFonts w:hint="default"/>
          <w:lang w:val="en-GB"/>
        </w:rPr>
        <w:fldChar w:fldCharType="separate"/>
      </w:r>
      <w:r>
        <w:rPr>
          <w:rStyle w:val="20"/>
          <w:rFonts w:hint="default"/>
          <w:lang w:val="en-GB"/>
        </w:rPr>
        <w:t>https://singh36.github.io/Portfolio/</w:t>
      </w:r>
      <w:r>
        <w:rPr>
          <w:rFonts w:hint="default"/>
          <w:lang w:val="en-GB"/>
        </w:rPr>
        <w:fldChar w:fldCharType="end"/>
      </w:r>
    </w:p>
    <w:p w14:paraId="47E7EC72">
      <w:pPr>
        <w:pStyle w:val="2"/>
      </w:pPr>
      <w:r>
        <w:t>Professional Summary</w:t>
      </w:r>
    </w:p>
    <w:p w14:paraId="3315307F">
      <w:r>
        <w:t>Backend Software Engineer with 4+ years of experience in designing and deploying scalable, enterprise-grade web applications using Java, Spring Boot, and Microservices. Proficient in REST/SOAP APIs, SQL, AWS, Jenkins, and Docker. Strong background in Low-Level Design (LLD), Agile practices, and production support. Certified in Generative AI, Prompt Engineering, and recognized as an Infosys Certified AI Builder and Spring Boot Developer. Received a 'Commendable' rating for exceptional client contributions.</w:t>
      </w:r>
    </w:p>
    <w:p w14:paraId="7A14DA79">
      <w:pPr>
        <w:pStyle w:val="2"/>
      </w:pPr>
      <w:r>
        <w:t>Technical Skills</w:t>
      </w:r>
    </w:p>
    <w:p w14:paraId="231851BB">
      <w:pPr>
        <w:pStyle w:val="24"/>
      </w:pPr>
      <w:r>
        <w:t>Programming Languages &amp; Frameworks: Java 8+, Spring Boot, Hibernate, JPA, Django REST Framework</w:t>
      </w:r>
    </w:p>
    <w:p w14:paraId="48146F38">
      <w:pPr>
        <w:pStyle w:val="24"/>
      </w:pPr>
      <w:r>
        <w:t>API &amp; Architecture: REST APIs, SOAP Web Services, Microservices Architecture</w:t>
      </w:r>
    </w:p>
    <w:p w14:paraId="4AB457FF">
      <w:pPr>
        <w:pStyle w:val="24"/>
      </w:pPr>
      <w:r>
        <w:t>Databases: PostgreSQL, MySQL</w:t>
      </w:r>
    </w:p>
    <w:p w14:paraId="5E9853A5">
      <w:pPr>
        <w:pStyle w:val="24"/>
      </w:pPr>
      <w:r>
        <w:t>Cloud &amp; DevOps: AWS (EC2, S3), Docker, Jenkins, Apache Tomcat, JBoss</w:t>
      </w:r>
    </w:p>
    <w:p w14:paraId="5E2BC9C3">
      <w:pPr>
        <w:pStyle w:val="24"/>
      </w:pPr>
      <w:r>
        <w:t>Tools &amp; Platforms: Git, SVN, Postman, IntelliJ, STS, VS Code, GitHub Copilot</w:t>
      </w:r>
    </w:p>
    <w:p w14:paraId="1CF516B4">
      <w:pPr>
        <w:pStyle w:val="24"/>
      </w:pPr>
      <w:r>
        <w:t>AI &amp; Automation: Hands-on experience with ChatGPT, Google Gemini, Prompt Engineering, GitHub Copilot</w:t>
      </w:r>
    </w:p>
    <w:p w14:paraId="3F7C86AF">
      <w:pPr>
        <w:pStyle w:val="24"/>
      </w:pPr>
      <w:r>
        <w:t>Frontend (Basic): HTML, CSS, JavaScript, Bootstrap</w:t>
      </w:r>
    </w:p>
    <w:p w14:paraId="3BE96BD3">
      <w:pPr>
        <w:pStyle w:val="24"/>
      </w:pPr>
      <w:r>
        <w:t>Core Skills: Low-Level Design, Data Structures &amp; Algorithms, Agile Methodologies, Sprint Planning</w:t>
      </w:r>
    </w:p>
    <w:p w14:paraId="27543133">
      <w:pPr>
        <w:pStyle w:val="2"/>
      </w:pPr>
      <w:r>
        <w:t>Professional Experience</w:t>
      </w:r>
    </w:p>
    <w:p w14:paraId="7E1D33F7">
      <w:pPr>
        <w:pStyle w:val="24"/>
      </w:pPr>
      <w:r>
        <w:t>Software Engineer – Infosys, Noida (Sep 2023 – Present)</w:t>
      </w:r>
    </w:p>
    <w:p w14:paraId="1F749D70">
      <w:pPr>
        <w:pStyle w:val="25"/>
      </w:pPr>
      <w:r>
        <w:t>Client: Colt Technology (Oct 2023 – Jun 2025)</w:t>
      </w:r>
    </w:p>
    <w:p w14:paraId="11BF9894">
      <w:pPr>
        <w:pStyle w:val="26"/>
      </w:pPr>
      <w:r>
        <w:t>- Gathered requirements and converted them into detailed Low-Level Designs (LLDs)</w:t>
      </w:r>
    </w:p>
    <w:p w14:paraId="64FBEC16">
      <w:pPr>
        <w:pStyle w:val="26"/>
      </w:pPr>
      <w:r>
        <w:t>- Developed and deployed backend modules using Java, Spring Boot, SQL, and Jenkins</w:t>
      </w:r>
    </w:p>
    <w:p w14:paraId="4C8BD4D2">
      <w:pPr>
        <w:pStyle w:val="26"/>
      </w:pPr>
      <w:r>
        <w:t>- Collaborated with cross-functional teams for design, development, and UAT</w:t>
      </w:r>
    </w:p>
    <w:p w14:paraId="1BE7B9D3">
      <w:pPr>
        <w:pStyle w:val="25"/>
      </w:pPr>
      <w:r>
        <w:t>Client: Orange Technology (Jul 2025 – Present)</w:t>
      </w:r>
    </w:p>
    <w:p w14:paraId="2D91F25E">
      <w:pPr>
        <w:pStyle w:val="26"/>
      </w:pPr>
      <w:r>
        <w:t>- Leading the development and deployment of microservices using Spring Boot, Docker, and SQL</w:t>
      </w:r>
    </w:p>
    <w:p w14:paraId="26658F12">
      <w:pPr>
        <w:pStyle w:val="26"/>
      </w:pPr>
      <w:r>
        <w:t>- Implemented CI/CD pipelines using Jenkins and collaborated with DevOps teams</w:t>
      </w:r>
    </w:p>
    <w:p w14:paraId="0E05D191">
      <w:pPr>
        <w:pStyle w:val="26"/>
      </w:pPr>
      <w:r>
        <w:t>- Ensured high availability and scalability of backend systems</w:t>
      </w:r>
    </w:p>
    <w:p w14:paraId="45C68A92">
      <w:pPr>
        <w:pStyle w:val="26"/>
      </w:pPr>
      <w:r>
        <w:t>- Achievement: Received “Commendable” rating in Infosys annual review</w:t>
      </w:r>
    </w:p>
    <w:p w14:paraId="51029B9C">
      <w:pPr>
        <w:pStyle w:val="24"/>
      </w:pPr>
      <w:r>
        <w:t>Software Engineer – Backend – Amoga Software, Bangalore (Jun 2022 – Sep 2023)</w:t>
      </w:r>
    </w:p>
    <w:p w14:paraId="683D18E8">
      <w:pPr>
        <w:pStyle w:val="25"/>
      </w:pPr>
      <w:r>
        <w:t>- Developed scalable microservices using Spring Boot and PostgreSQL</w:t>
      </w:r>
    </w:p>
    <w:p w14:paraId="5E20718C">
      <w:pPr>
        <w:pStyle w:val="25"/>
      </w:pPr>
      <w:r>
        <w:t>- Created REST APIs in Django for inbox, notes, and attachment features</w:t>
      </w:r>
    </w:p>
    <w:p w14:paraId="3DEFD28C">
      <w:pPr>
        <w:pStyle w:val="25"/>
      </w:pPr>
      <w:r>
        <w:t>- Maintained CUBE.JS (JavaScript) modules for analytics features</w:t>
      </w:r>
    </w:p>
    <w:p w14:paraId="4E5103C6">
      <w:pPr>
        <w:pStyle w:val="25"/>
      </w:pPr>
      <w:r>
        <w:t>- Refactored legacy modules to improve code efficiency and modularity</w:t>
      </w:r>
    </w:p>
    <w:p w14:paraId="278D0152">
      <w:pPr>
        <w:pStyle w:val="25"/>
      </w:pPr>
      <w:r>
        <w:t>- Handled live production issues and collaborated across teams for quick resolution</w:t>
      </w:r>
    </w:p>
    <w:p w14:paraId="333CDB36">
      <w:pPr>
        <w:pStyle w:val="24"/>
      </w:pPr>
      <w:r>
        <w:t>Software Engineer – Cognizant, Bangalore (Sep 2021 – Jun 2022)</w:t>
      </w:r>
    </w:p>
    <w:p w14:paraId="201FA78F">
      <w:pPr>
        <w:pStyle w:val="25"/>
      </w:pPr>
      <w:r>
        <w:t>- Worked on CVS Health Care project using Spring Boot, AWS, and Agile practices</w:t>
      </w:r>
    </w:p>
    <w:p w14:paraId="5F2267BF">
      <w:pPr>
        <w:pStyle w:val="25"/>
      </w:pPr>
      <w:r>
        <w:t>- Involved in backend module development, deployment automation, and monitoring</w:t>
      </w:r>
    </w:p>
    <w:p w14:paraId="709CADB5">
      <w:pPr>
        <w:pStyle w:val="25"/>
      </w:pPr>
      <w:r>
        <w:t>- Participated in sprint planning, QA, and cross-team coordination</w:t>
      </w:r>
    </w:p>
    <w:p w14:paraId="54BDC52C">
      <w:pPr>
        <w:pStyle w:val="24"/>
      </w:pPr>
      <w:r>
        <w:t>Software Engineer Intern – Cognizant, Bangalore (Jan 2021 – Jul 2021)</w:t>
      </w:r>
    </w:p>
    <w:p w14:paraId="22739569">
      <w:pPr>
        <w:pStyle w:val="25"/>
      </w:pPr>
      <w:r>
        <w:t>- Built microservices using Spring Boot, Angular, and PostgreSQL</w:t>
      </w:r>
    </w:p>
    <w:p w14:paraId="006D7FAD">
      <w:pPr>
        <w:pStyle w:val="25"/>
      </w:pPr>
      <w:r>
        <w:t>- Worked on frontend integration using JSP, JSTL, and REST APIs</w:t>
      </w:r>
    </w:p>
    <w:p w14:paraId="2667D27A">
      <w:pPr>
        <w:pStyle w:val="25"/>
      </w:pPr>
      <w:r>
        <w:t>- Delivered a complete microservice module during internship</w:t>
      </w:r>
    </w:p>
    <w:p w14:paraId="778DB23A">
      <w:pPr>
        <w:pStyle w:val="2"/>
      </w:pPr>
      <w:r>
        <w:t>Education</w:t>
      </w:r>
    </w:p>
    <w:p w14:paraId="0508A271">
      <w:pPr>
        <w:pStyle w:val="24"/>
      </w:pPr>
      <w:r>
        <w:t>B.Tech in Computer Science and Engineering – Lovely Professional University, Jalandhar (2017 – 2021) | 76.7%</w:t>
      </w:r>
    </w:p>
    <w:p w14:paraId="4CA31D5B">
      <w:pPr>
        <w:pStyle w:val="24"/>
      </w:pPr>
      <w:r>
        <w:t>Higher Secondary (12th) – S.B. Inter College, Prayagraj (2015 – 2016) | 83.3%</w:t>
      </w:r>
    </w:p>
    <w:p w14:paraId="7A2E5C67">
      <w:pPr>
        <w:pStyle w:val="24"/>
      </w:pPr>
      <w:r>
        <w:t>High School (10th) – National Inter College, Prayagraj (2013 – 2014) | 79.8%</w:t>
      </w:r>
    </w:p>
    <w:p w14:paraId="729FB038">
      <w:pPr>
        <w:pStyle w:val="2"/>
      </w:pPr>
      <w:r>
        <w:t>Certifications</w:t>
      </w:r>
    </w:p>
    <w:p w14:paraId="7796D407">
      <w:pPr>
        <w:pStyle w:val="24"/>
      </w:pPr>
      <w:r>
        <w:t>Infosys Certified AI Builder</w:t>
      </w:r>
    </w:p>
    <w:p w14:paraId="77ACF41E">
      <w:pPr>
        <w:pStyle w:val="24"/>
      </w:pPr>
      <w:r>
        <w:t>Infosys Certified Spring Boot Developer</w:t>
      </w:r>
    </w:p>
    <w:p w14:paraId="4F71D99F">
      <w:pPr>
        <w:pStyle w:val="24"/>
      </w:pPr>
      <w:r>
        <w:t>Generative AI Fundamentals – Infosys</w:t>
      </w:r>
    </w:p>
    <w:p w14:paraId="77A8A100">
      <w:pPr>
        <w:pStyle w:val="24"/>
      </w:pPr>
      <w:r>
        <w:t>Prompt Engineering – Infosys</w:t>
      </w:r>
    </w:p>
    <w:p w14:paraId="6613E9BC">
      <w:pPr>
        <w:pStyle w:val="24"/>
      </w:pPr>
      <w:r>
        <w:t>Java (Basic) – HackerRank</w:t>
      </w:r>
      <w:r>
        <w:rPr>
          <w:rFonts w:hint="default"/>
          <w:lang w:val="en-GB"/>
        </w:rPr>
        <w:t xml:space="preserve"> </w:t>
      </w:r>
    </w:p>
    <w:p w14:paraId="1A0503E5">
      <w:pPr>
        <w:pStyle w:val="24"/>
      </w:pPr>
      <w:r>
        <w:t>Problem Solving (Basic) – HackerRank</w:t>
      </w:r>
    </w:p>
    <w:p w14:paraId="30BD7FEA">
      <w:pPr>
        <w:pStyle w:val="24"/>
      </w:pPr>
      <w:r>
        <w:t>Programming in Java – NPTEL</w:t>
      </w:r>
    </w:p>
    <w:p w14:paraId="7C591BBD">
      <w:pPr>
        <w:pStyle w:val="24"/>
      </w:pPr>
      <w:r>
        <w:t>Design and Algorithms – NPTEL</w:t>
      </w:r>
      <w:bookmarkStart w:id="0" w:name="_GoBack"/>
    </w:p>
    <w:bookmarkEnd w:id="0"/>
    <w:p w14:paraId="4057496D">
      <w:pPr>
        <w:pStyle w:val="24"/>
      </w:pPr>
      <w:r>
        <w:t>5★ HackerRank (Problem Solving) | 2★ CodeChef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03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anshoo singh VDbAqxXFdg</cp:lastModifiedBy>
  <dcterms:modified xsi:type="dcterms:W3CDTF">2025-07-27T17:17:18Z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1E5664A647DB45A9B53F63123F1DE708_12</vt:lpwstr>
  </property>
</Properties>
</file>